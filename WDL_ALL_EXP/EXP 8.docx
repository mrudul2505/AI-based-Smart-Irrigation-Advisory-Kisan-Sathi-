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63E52">
      <w:pPr>
        <w:jc w:val="center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EXPERIMENT 08</w:t>
      </w:r>
    </w:p>
    <w:p w14:paraId="78D1A13C">
      <w:pPr>
        <w:jc w:val="center"/>
        <w:rPr>
          <w:rFonts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Simple Single Page Web Application using React JS</w:t>
      </w:r>
    </w:p>
    <w:p w14:paraId="4B9EB6D7">
      <w:pPr>
        <w:jc w:val="center"/>
        <w:rPr>
          <w:rFonts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Mrudul Bhagwat 16010125020 A1</w:t>
      </w:r>
    </w:p>
    <w:p w14:paraId="168B9ABA">
      <w:pPr>
        <w:jc w:val="center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D2365A6">
      <w:pPr>
        <w:pStyle w:val="33"/>
        <w:spacing w:before="0" w:beforeAutospacing="0" w:after="0" w:afterAutospacing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Course Outcome: CO5 – Illustrate the concepts of various front-end web application developments, mockApi technologies frameworks using different web development tools.</w:t>
      </w:r>
    </w:p>
    <w:p w14:paraId="71FF4587">
      <w:pPr>
        <w:pStyle w:val="33"/>
        <w:spacing w:before="0" w:beforeAutospacing="0" w:after="0" w:afterAutospacing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1B3D08">
      <w:pPr>
        <w:jc w:val="both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Aim: To develop a simple Smart Irrigation Single Page Application using React JS, reusable components, JSX, a JavaScript array and React Router.</w:t>
      </w:r>
    </w:p>
    <w:p w14:paraId="550158D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Objectives</w:t>
      </w:r>
    </w:p>
    <w:p w14:paraId="2FB8F589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Understand the concept of a Single Page Application (SPA).</w:t>
      </w:r>
    </w:p>
    <w:p w14:paraId="65B057AB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Create multiple React components representing application views.</w:t>
      </w:r>
    </w:p>
    <w:p w14:paraId="39201F3A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Implement client-side navigation using React Router.</w:t>
      </w:r>
    </w:p>
    <w:p w14:paraId="205AC153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Use JavaScript arrays and map() to generate UI elements.</w:t>
      </w:r>
    </w:p>
    <w:p w14:paraId="54B74B0B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Reuse JSX and component concepts learned in Experiment 07.</w:t>
      </w:r>
    </w:p>
    <w:p w14:paraId="16C6C030">
      <w:pPr>
        <w:pStyle w:val="33"/>
        <w:spacing w:before="0" w:beforeAutospacing="0" w:after="200" w:afterAutospacing="0"/>
      </w:pPr>
      <w:r>
        <w:rPr>
          <w:b/>
          <w:bCs/>
          <w:color w:val="FF0000"/>
        </w:rPr>
        <w:t>Case Study: KisanSaathi Smart Irrigation. This experiment has Home, Farms and About views. Farm details are sample data for the lab.</w:t>
      </w:r>
    </w:p>
    <w:p w14:paraId="61C7A716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Software Requirements</w:t>
      </w:r>
    </w:p>
    <w:p w14:paraId="4361D2EE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Node.js and npm</w:t>
      </w:r>
    </w:p>
    <w:p w14:paraId="1AE5C96F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Visual Studio Code</w:t>
      </w:r>
    </w:p>
    <w:p w14:paraId="7C6D5A0C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Google Chrome or another modern browser</w:t>
      </w:r>
    </w:p>
    <w:p w14:paraId="0A247D71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Theory</w:t>
      </w:r>
    </w:p>
    <w:p w14:paraId="34ED0DED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Single Page Application (SPA)</w:t>
      </w:r>
    </w:p>
    <w:p w14:paraId="053C0795">
      <w:p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A Single Page Application loads one HTML page. When we select an internal link, React changes the view without loading a new HTML document.</w:t>
      </w:r>
    </w:p>
    <w:p w14:paraId="6AFB815E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React Router</w:t>
      </w:r>
    </w:p>
    <w:p w14:paraId="4D9EF3BA">
      <w:p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React Router connects a URL path to a component. This example uses BrowserRouter, Routes, Route and Link for navigation.</w:t>
      </w:r>
    </w:p>
    <w:p w14:paraId="65F8F4B8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Link and HTML Navigation</w:t>
      </w:r>
    </w:p>
    <w:p w14:paraId="1AD121FE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HTML commonly uses &lt;a href="/about"&gt;About&lt;/a&gt;.</w:t>
      </w:r>
    </w:p>
    <w:p w14:paraId="6411DD5F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React Router uses &lt;Link to="/about"&gt;About&lt;/Link&gt; for client-side navigation.</w:t>
      </w:r>
    </w:p>
    <w:p w14:paraId="1C666606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The goal is to switch application views without a full page navigation.</w:t>
      </w:r>
    </w:p>
    <w:p w14:paraId="1F64A5DC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JavaScript map() in React</w:t>
      </w:r>
    </w:p>
    <w:p w14:paraId="733BACCE">
      <w:pPr>
        <w:keepLines/>
        <w:spacing w:before="80" w:after="160" w:line="240" w:lineRule="auto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Times New Roman"/>
          <w:color w:val="000000"/>
          <w:sz w:val="18"/>
          <w:szCs w:val="24"/>
        </w:rPr>
        <w:t>farms.map(farm =&gt; (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&lt;p key={farm.id}&gt;{farm.crop} - {farm.moisture}%&lt;/p&gt;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));</w:t>
      </w:r>
    </w:p>
    <w:p w14:paraId="53614A67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Problem Statement</w:t>
      </w:r>
    </w:p>
    <w:p w14:paraId="56703D17">
      <w:p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Develop a simple Smart Irrigation SPA with Home, Farms and About views. Use React Router for navigation. Display three sample farm records from a JavaScript array using map().</w:t>
      </w:r>
    </w:p>
    <w:p w14:paraId="2AE475DF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Tasks to be Given to Students</w:t>
      </w:r>
    </w:p>
    <w:p w14:paraId="198AAFAD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Create a React application named react-irrigation-spa.</w:t>
      </w:r>
    </w:p>
    <w:p w14:paraId="78823425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Install react-router-dom.</w:t>
      </w:r>
    </w:p>
    <w:p w14:paraId="36176767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Create Home.jsx, Farms.jsx and About.jsx components.</w:t>
      </w:r>
    </w:p>
    <w:p w14:paraId="3AE6ACEA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Create links for Home, Farms and About.</w:t>
      </w:r>
    </w:p>
    <w:p w14:paraId="3E846653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Configure BrowserRouter, Routes and Route.</w:t>
      </w:r>
    </w:p>
    <w:p w14:paraId="78564568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Display a welcome message on Home.</w:t>
      </w:r>
    </w:p>
    <w:p w14:paraId="20B19D05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Display three farm records using a JavaScript array and map().</w:t>
      </w:r>
    </w:p>
    <w:p w14:paraId="58E1946B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Use a unique key for each generated item.</w:t>
      </w:r>
    </w:p>
    <w:p w14:paraId="6107B146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Display application information on About.</w:t>
      </w:r>
    </w:p>
    <w:p w14:paraId="7F28B38D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Apply simple CSS.</w:t>
      </w:r>
    </w:p>
    <w:p w14:paraId="577D225B">
      <w:pPr>
        <w:pStyle w:val="29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Open each view and capture the output.</w:t>
      </w:r>
    </w:p>
    <w:p w14:paraId="769BD9BE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Procedure</w:t>
      </w:r>
    </w:p>
    <w:p w14:paraId="53FD4250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1. Open a terminal and go to the practical folder.</w:t>
      </w:r>
    </w:p>
    <w:p w14:paraId="35E5CD4E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2. Run: npm create vite@latest react-irrigation-spa -- --template react</w:t>
      </w:r>
    </w:p>
    <w:p w14:paraId="4C0205CC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3. Run: cd react-irrigation-spa, then npm install.</w:t>
      </w:r>
    </w:p>
    <w:p w14:paraId="04A5427F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4. Run: npm install react-router-dom</w:t>
      </w:r>
    </w:p>
    <w:p w14:paraId="52F4BE61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5. Run: npm run dev and open the local address shown.</w:t>
      </w:r>
    </w:p>
    <w:p w14:paraId="12386A94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6. Create a pages folder inside src.</w:t>
      </w:r>
    </w:p>
    <w:p w14:paraId="195D735B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7. Create Home.jsx, Farms.jsx and About.jsx inside src/pages.</w:t>
      </w:r>
    </w:p>
    <w:p w14:paraId="311F1764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8. Write the three simple components and the farms array.</w:t>
      </w:r>
    </w:p>
    <w:p w14:paraId="10D12D0D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9. Import the components into App.jsx and add simple CSS.</w:t>
      </w:r>
    </w:p>
    <w:p w14:paraId="43B9F768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10. Configure BrowserRouter, Routes, Route and Link.</w:t>
      </w:r>
    </w:p>
    <w:p w14:paraId="505526A6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11. Open /, /farms and /about using the links and capture screenshots.</w:t>
      </w:r>
    </w:p>
    <w:p w14:paraId="77141B71">
      <w:pPr>
        <w:pStyle w:val="29"/>
        <w:numPr>
          <w:ilvl w:val="0"/>
          <w:numId w:val="0"/>
        </w:num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6DB88E49">
      <w:pPr>
        <w:pStyle w:val="2"/>
        <w:pageBreakBefore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Home.jsx</w:t>
      </w:r>
    </w:p>
    <w:p w14:paraId="5C377A82">
      <w:pPr>
        <w:keepLines/>
        <w:spacing w:before="80" w:after="160" w:line="240" w:lineRule="auto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Times New Roman"/>
          <w:color w:val="000000"/>
          <w:sz w:val="18"/>
          <w:szCs w:val="24"/>
        </w:rPr>
        <w:t>function Home() {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return (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&lt;div&gt;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&lt;h2&gt;Welcome to KisanSaathi&lt;/h2&gt;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&lt;p&gt;This is a simple smart irrigation application.&lt;/p&gt;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&lt;p&gt;Open Farms to see the sample soil moisture values.&lt;/p&gt;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&lt;/div&gt;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);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export default Home;</w:t>
      </w:r>
    </w:p>
    <w:p w14:paraId="5763ADF5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Farms.jsx</w:t>
      </w:r>
    </w:p>
    <w:p w14:paraId="26157CF4">
      <w:pPr>
        <w:keepLines/>
        <w:spacing w:before="80" w:after="160" w:line="240" w:lineRule="auto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Times New Roman"/>
          <w:color w:val="000000"/>
          <w:sz w:val="18"/>
          <w:szCs w:val="24"/>
        </w:rPr>
        <w:t>function Farms() {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const farms = [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{ id: 1, crop: "Sugarcane", moisture: 40 },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{ id: 2, crop: "Wheat", moisture: 65 },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{ id: 3, crop: "Tomato", moisture: 55 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];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return (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&lt;div&gt;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&lt;h2&gt;Farm List&lt;/h2&gt;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{farms.map(farm =&gt; (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&lt;p key={farm.id}&gt;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  Farm {farm.id} - {farm.crop}: {farm.moisture}% moisture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))}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&lt;p&gt;These are sample values, not live sensor readings.&lt;/p&gt;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&lt;/div&gt;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);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export default Farms;</w:t>
      </w:r>
    </w:p>
    <w:p w14:paraId="2167542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About.jsx</w:t>
      </w:r>
    </w:p>
    <w:p w14:paraId="14149997">
      <w:pPr>
        <w:keepLines/>
        <w:spacing w:before="80" w:after="160" w:line="240" w:lineRule="auto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Times New Roman"/>
          <w:color w:val="000000"/>
          <w:sz w:val="18"/>
          <w:szCs w:val="24"/>
        </w:rPr>
        <w:t>function About() {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return (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&lt;div&gt;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&lt;h2&gt;About&lt;/h2&gt;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&lt;p&gt;KisanSaathi is a smart irrigation case study.&lt;/p&gt;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&lt;p&gt;This React lab has Home, Farms and About views.&lt;/p&gt;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&lt;p&gt;It uses React Router and a JavaScript array.&lt;/p&gt;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&lt;/div&gt;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);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export default About;</w:t>
      </w:r>
    </w:p>
    <w:p w14:paraId="7554F085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App.jsx</w:t>
      </w:r>
    </w:p>
    <w:p w14:paraId="569C2722">
      <w:pPr>
        <w:keepLines/>
        <w:spacing w:before="80" w:after="160" w:line="240" w:lineRule="auto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Times New Roman"/>
          <w:color w:val="000000"/>
          <w:sz w:val="18"/>
          <w:szCs w:val="24"/>
        </w:rPr>
        <w:t>import { BrowserRouter, Routes, Route, Link } from "react-router-dom";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import Home from "./pages/Home";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import Farms from "./pages/Farms";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import About from "./pages/About";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import "./App.css";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function App() {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return (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&lt;BrowserRouter&gt;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&lt;h1&gt;KisanSaathi&lt;/h1&gt;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&lt;p&gt;Smart Irrigation Single Page Application&lt;/p&gt;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&lt;nav&gt;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&lt;Link to="/"&gt;Home&lt;/Link&gt; |{" "}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&lt;Link to="/farms"&gt;Farms&lt;/Link&gt; |{" "}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&lt;Link to="/about"&gt;About&lt;/Link&gt;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&lt;/nav&gt;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&lt;Routes&gt;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&lt;Route path="/" element={&lt;Home /&gt;} /&gt;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&lt;Route path="/farms" element={&lt;Farms /&gt;} /&gt;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  &lt;Route path="/about" element={&lt;About /&gt;} /&gt;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  &lt;/Routes&gt;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  &lt;/BrowserRouter&gt;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 xml:space="preserve">  );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}</w:t>
      </w:r>
      <w:r>
        <w:rPr>
          <w:rFonts w:ascii="Courier New" w:hAnsi="Courier New" w:cs="Times New Roman"/>
          <w:color w:val="000000"/>
          <w:sz w:val="18"/>
          <w:szCs w:val="24"/>
        </w:rPr>
        <w:br w:type="textWrapping"/>
      </w:r>
      <w:r>
        <w:rPr>
          <w:rFonts w:ascii="Courier New" w:hAnsi="Courier New" w:cs="Times New Roman"/>
          <w:color w:val="000000"/>
          <w:sz w:val="18"/>
          <w:szCs w:val="24"/>
        </w:rPr>
        <w:t>export default App;</w:t>
      </w:r>
    </w:p>
    <w:p w14:paraId="3F96371E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App.css</w:t>
      </w:r>
    </w:p>
    <w:p w14:paraId="00CD45BB">
      <w:pPr>
        <w:keepLines/>
        <w:spacing w:before="80" w:after="160" w:line="240" w:lineRule="auto"/>
      </w:pPr>
      <w:r>
        <w:rPr>
          <w:rFonts w:ascii="Courier New" w:hAnsi="Courier New"/>
          <w:color w:val="000000"/>
          <w:sz w:val="18"/>
        </w:rPr>
        <w:t>body {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font-family: Arial, sans-serif;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max-width: 650px;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margin: 30px auto;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padding: 0 20px;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h1 { color: darkgreen; }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nav { margin: 20px 0; }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a { color: darkgreen; }</w:t>
      </w:r>
    </w:p>
    <w:p w14:paraId="5DF8C38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main.jsx</w:t>
      </w:r>
    </w:p>
    <w:p w14:paraId="2B717BB8">
      <w:pPr>
        <w:keepLines/>
        <w:spacing w:before="80" w:after="160" w:line="240" w:lineRule="auto"/>
      </w:pPr>
      <w:r>
        <w:rPr>
          <w:rFonts w:ascii="Courier New" w:hAnsi="Courier New"/>
          <w:color w:val="000000"/>
          <w:sz w:val="18"/>
        </w:rPr>
        <w:t>import React from "react";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import ReactDOM from "react-dom/client";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import App from "./App";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ReactDOM.createRoot(document.getElementById("root")).render(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&lt;React.StrictMode&gt;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  &lt;App /&gt;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 xml:space="preserve">  &lt;/React.StrictMode&gt;</w:t>
      </w:r>
      <w:r>
        <w:rPr>
          <w:rFonts w:ascii="Courier New" w:hAnsi="Courier New"/>
          <w:color w:val="000000"/>
          <w:sz w:val="18"/>
        </w:rPr>
        <w:br w:type="textWrapping"/>
      </w:r>
      <w:r>
        <w:rPr>
          <w:rFonts w:ascii="Courier New" w:hAnsi="Courier New"/>
          <w:color w:val="000000"/>
          <w:sz w:val="18"/>
        </w:rPr>
        <w:t>);</w:t>
      </w:r>
    </w:p>
    <w:p w14:paraId="3BA3FBD7">
      <w:pPr>
        <w:pStyle w:val="2"/>
        <w:pageBreakBefore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</w:t>
      </w:r>
    </w:p>
    <w:p w14:paraId="1D013136">
      <w:p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The local app displays Home, Farms and About. The Farms view shows Sugarcane at 40%, Wheat at 65% and Tomato at 55% moisture. These screenshots were captured from http://127.0.0.1:5174/ and its /farms and /about routes.</w:t>
      </w:r>
    </w:p>
    <w:p w14:paraId="51C9B0BE">
      <w:pPr>
        <w:jc w:val="center"/>
      </w:pPr>
      <w:r>
        <w:t>Home view and Farms view</w:t>
      </w:r>
    </w:p>
    <w:p w14:paraId="418E57D8">
      <w:pPr>
        <w:spacing w:after="0"/>
        <w:jc w:val="center"/>
      </w:pPr>
      <w:r>
        <w:drawing>
          <wp:inline distT="0" distB="0" distL="0" distR="0">
            <wp:extent cx="2743200" cy="2553335"/>
            <wp:effectExtent l="0" t="0" r="0" b="0"/>
            <wp:docPr id="1" name="Picture 1" descr="Actual screenshot of the local KisanSaathi React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tual screenshot of the local KisanSaathi React SP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743200" cy="2553335"/>
            <wp:effectExtent l="0" t="0" r="0" b="0"/>
            <wp:docPr id="2" name="Picture 2" descr="Actual screenshot of the local KisanSaathi React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ctual screenshot of the local KisanSaathi React SP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C5C0">
      <w:pPr>
        <w:keepNext/>
        <w:jc w:val="center"/>
      </w:pPr>
      <w:r>
        <w:t>About view</w:t>
      </w:r>
    </w:p>
    <w:p w14:paraId="26CB06C8">
      <w:pPr>
        <w:jc w:val="center"/>
      </w:pPr>
      <w:r>
        <w:drawing>
          <wp:inline distT="0" distB="0" distL="0" distR="0">
            <wp:extent cx="2743200" cy="2553335"/>
            <wp:effectExtent l="0" t="0" r="0" b="0"/>
            <wp:docPr id="3" name="Picture 3" descr="Actual screenshot of the local KisanSaathi React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ctual screenshot of the local KisanSaathi React SP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EAB1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</w:t>
      </w:r>
    </w:p>
    <w:p w14:paraId="246B5F72">
      <w:pP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I created a simple Single Page Application for the Smart Irrigation case study. I used React Router to move between three views and map() to display farm records. I learned how components can be used as pages. The moisture values are fixed sample data. Live sensors, weather data and pump control are not included.</w:t>
      </w:r>
    </w:p>
    <w:p w14:paraId="46395568">
      <w:pPr>
        <w:pStyle w:val="2"/>
        <w:pageBreakBefore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Viva Questions</w:t>
      </w:r>
    </w:p>
    <w:p w14:paraId="208E4B14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Why is React Router used?</w:t>
      </w:r>
    </w:p>
    <w:p w14:paraId="0DE2FF02">
      <w:r>
        <w:t>Answer: React Router lets us move between views such as Home, Farms and About without loading a new HTML document.</w:t>
      </w:r>
    </w:p>
    <w:p w14:paraId="585DA0CE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What are BrowserRouter, Routes and Route?</w:t>
      </w:r>
    </w:p>
    <w:p w14:paraId="1AEED7B4">
      <w:r>
        <w:t>Answer: BrowserRouter enables routing using the browser URL. Routes holds the route list. Route connects one path to one component.</w:t>
      </w:r>
    </w:p>
    <w:p w14:paraId="57D5D833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What is the difference between Link and an HTML anchor?</w:t>
      </w:r>
    </w:p>
    <w:p w14:paraId="41D40521">
      <w:r>
        <w:t>Answer: Link changes the React view without a full page reload. An HTML anchor normally asks the browser to navigate to its target document.</w:t>
      </w:r>
    </w:p>
    <w:p w14:paraId="7DD58C57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Why is key used in React lists?</w:t>
      </w:r>
    </w:p>
    <w:p w14:paraId="0475DF25">
      <w:r>
        <w:t>Answer: A key gives each list item a stable identity. React uses it to match items when a list changes. Here, farm.id is the key.</w:t>
      </w:r>
    </w:p>
    <w:p w14:paraId="38FE3362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How does map() help in React?</w:t>
      </w:r>
    </w:p>
    <w:p w14:paraId="0B05FF23">
      <w:r>
        <w:t>Answer: map() runs a function for every item in an array and returns a new array. Here, it creates one paragraph for each farm.</w:t>
      </w:r>
    </w:p>
    <w:p w14:paraId="00198E9A">
      <w:pPr>
        <w:pStyle w:val="23"/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How does Experiment 08 extend Experiment 07?</w:t>
      </w:r>
    </w:p>
    <w:p w14:paraId="6F8055DA">
      <w:r>
        <w:t>Answer: Experiment 07 introduced components, props and state. Experiment 08 uses components for three views and adds React Router and a list made with map().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B98"/>
    <w:rsid w:val="00135AB1"/>
    <w:rsid w:val="0015074B"/>
    <w:rsid w:val="00173DD1"/>
    <w:rsid w:val="0029639D"/>
    <w:rsid w:val="00326F90"/>
    <w:rsid w:val="003B6AE1"/>
    <w:rsid w:val="00427EDE"/>
    <w:rsid w:val="004C3EB7"/>
    <w:rsid w:val="00667F45"/>
    <w:rsid w:val="00703399"/>
    <w:rsid w:val="007E1C43"/>
    <w:rsid w:val="008B797B"/>
    <w:rsid w:val="00AA1D8D"/>
    <w:rsid w:val="00B47730"/>
    <w:rsid w:val="00C724CC"/>
    <w:rsid w:val="00CB0664"/>
    <w:rsid w:val="00DE00A0"/>
    <w:rsid w:val="00FC693F"/>
    <w:rsid w:val="FB9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999</Words>
  <Characters>5699</Characters>
  <Lines>47</Lines>
  <Paragraphs>13</Paragraphs>
  <TotalTime>4</TotalTime>
  <ScaleCrop>false</ScaleCrop>
  <LinksUpToDate>false</LinksUpToDate>
  <CharactersWithSpaces>6685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Mrudul</cp:lastModifiedBy>
  <dcterms:modified xsi:type="dcterms:W3CDTF">2026-10-22T18:25:19Z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557B36DF32A7078BB707DA6AD62EC8EB_42</vt:lpwstr>
  </property>
</Properties>
</file>